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3346D">
      <w:pPr>
        <w:pStyle w:val="31"/>
      </w:pPr>
      <w:r>
        <w:rPr>
          <w:rFonts w:ascii="微软雅黑" w:hAnsi="微软雅黑" w:eastAsia="微软雅黑"/>
          <w:b/>
          <w:sz w:val="40"/>
        </w:rPr>
        <w:t>供需协同数字平台搭建教程</w:t>
      </w:r>
    </w:p>
    <w:p w14:paraId="7996BA18">
      <w:pPr>
        <w:spacing w:after="120" w:line="288" w:lineRule="auto"/>
      </w:pPr>
      <w:r>
        <w:rPr>
          <w:rFonts w:ascii="微软雅黑" w:hAnsi="微软雅黑" w:eastAsia="微软雅黑"/>
          <w:sz w:val="21"/>
        </w:rPr>
        <w:t>本文档根据当前小程序源码整理，目标不是复述项目申报材料，而是把这个微信小程序平台实际做出来的过程写清楚。项目主体采用微信小程序原生框架和 CloudBase 云开发，前端负责页面交互，云函数负责业务校验和数据库读写，云数据库和云存储分别承载结构化数据与图片文件。</w:t>
      </w:r>
    </w:p>
    <w:p w14:paraId="1F8809F2">
      <w:pPr>
        <w:pStyle w:val="3"/>
      </w:pPr>
      <w:r>
        <w:rPr>
          <w:rFonts w:ascii="微软雅黑" w:hAnsi="微软雅黑" w:eastAsia="微软雅黑"/>
          <w:b/>
          <w:sz w:val="32"/>
        </w:rPr>
        <w:t>1. 先搭出项目骨架</w:t>
      </w:r>
    </w:p>
    <w:p w14:paraId="2CFD125D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第一步先确定技术形态：用微信小程序承载居民、社区工作者、设计师、施工方四类角色，用云开发减少服务器部署成本。项目目录按“小程序页面、公共工具、云函数、文档”拆分。</w:t>
      </w:r>
    </w:p>
    <w:p w14:paraId="37B5861F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[text]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weapp-wechat-zhihu/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├── app.js                    # 小程序入口，初始化云开发、登录态、性能统计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├── app.json                  # 页面路由、tabBar、权限声明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├── config/index.js           # 云环境、地图 key、分页、图片限制等配置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├── pages/                    # 小程序页面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community/            # 社区圈列表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issue-edit/           # 居民问题上报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post-detail/          # 帖子详情、评论、设计/施工入口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login/                # 登录和身份选择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switch-identity/      # 身份切换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admin-certification/  # 认证审核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├── design/               # 设计方案相关页面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│   └── project/              # 施工项目相关页面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├── utils/                    # 角色、权限、内容、收藏、关注、性能等公共逻辑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└── cloudfunctions/           # 云函数，承载核心业务逻辑</w:t>
      </w:r>
    </w:p>
    <w:p w14:paraId="1164475B">
      <w:pPr>
        <w:spacing w:after="120" w:line="288" w:lineRule="auto"/>
      </w:pPr>
      <w:r>
        <w:rPr>
          <w:rFonts w:ascii="微软雅黑" w:hAnsi="微软雅黑" w:eastAsia="微软雅黑"/>
          <w:sz w:val="21"/>
        </w:rPr>
        <w:t>整体架构可以用下面这段 Mermaid 代码画出来：</w:t>
      </w:r>
    </w:p>
    <w:p w14:paraId="485929F9">
      <w:pPr>
        <w:spacing w:after="160"/>
        <w:jc w:val="center"/>
      </w:pPr>
      <w:bookmarkStart w:id="0" w:name="_GoBack"/>
      <w:r>
        <w:drawing>
          <wp:inline distT="0" distB="0" distL="114300" distR="114300">
            <wp:extent cx="5669280" cy="1452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A4EE95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实际入口在 </w:t>
      </w:r>
      <w:r>
        <w:rPr>
          <w:rFonts w:ascii="Consolas" w:hAnsi="Consolas" w:eastAsia="Consolas"/>
          <w:sz w:val="18"/>
        </w:rPr>
        <w:t>app.js</w:t>
      </w:r>
      <w:r>
        <w:rPr>
          <w:rFonts w:ascii="微软雅黑" w:hAnsi="微软雅黑" w:eastAsia="微软雅黑"/>
          <w:sz w:val="21"/>
        </w:rPr>
        <w:t>，启动后完成云开发初始化、系统信息读取、自动登录、云函数调用统计等准备工作。</w:t>
      </w:r>
    </w:p>
    <w:p w14:paraId="364A8702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app.js 中的核心启动逻辑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App({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globalData: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userInfo: null,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openid: null,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userType: null,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hasLogin: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onLaunch()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this.initCloud();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this.initPerfProfiler();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this.patchCloudCallFunction();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this.getSystemInfo();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this.autoLogin();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this.startUnreadPolling();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initCloud()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wx.cloud.init({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env: config.CLOUD_ENV,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traceUser: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6F8B9EB6">
      <w:pPr>
        <w:pStyle w:val="3"/>
      </w:pPr>
      <w:r>
        <w:rPr>
          <w:rFonts w:ascii="微软雅黑" w:hAnsi="微软雅黑" w:eastAsia="微软雅黑"/>
          <w:b/>
          <w:sz w:val="32"/>
        </w:rPr>
        <w:t>2. 配好页面路由和基础入口</w:t>
      </w:r>
    </w:p>
    <w:p w14:paraId="611E5729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第二步把平台要用到的页面注册到 </w:t>
      </w:r>
      <w:r>
        <w:rPr>
          <w:rFonts w:ascii="Consolas" w:hAnsi="Consolas" w:eastAsia="Consolas"/>
          <w:sz w:val="18"/>
        </w:rPr>
        <w:t>app.json</w:t>
      </w:r>
      <w:r>
        <w:rPr>
          <w:rFonts w:ascii="微软雅黑" w:hAnsi="微软雅黑" w:eastAsia="微软雅黑"/>
          <w:sz w:val="21"/>
        </w:rPr>
        <w:t>。本项目把“地图、社区、发布、消息、我的”做成底部入口，再把认证、详情、设计方案、施工项目等页面作为二级业务页面。</w:t>
      </w:r>
    </w:p>
    <w:p w14:paraId="520A309E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[json]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"pages":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"pages/index/index",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"pages/login/index",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"pages/community/community",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"pages/post/create",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"pages/notify/notify",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"pages/mine/index",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"pages/post-detail/index",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"pages/issue-edit/index",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"pages/switch-identity/index",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"pages/admin-certification/index",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"pages/design/proposal/index",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"pages/project/create/index",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"pages/project/detail/index",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"pages/project/update/index"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"tabBar":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"custom":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"list":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{ "pagePath": "pages/index/index", "text": "地图"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{ "pagePath": "pages/community/community", "text": "社区"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{ "pagePath": "pages/post/create", "text": "发布"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{ "pagePath": "pages/notify/notify", "text": "消息"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{ "pagePath": "pages/mine/index", "text": "我的"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25F7CE66">
      <w:pPr>
        <w:spacing w:after="120" w:line="288" w:lineRule="auto"/>
      </w:pPr>
      <w:r>
        <w:rPr>
          <w:rFonts w:ascii="微软雅黑" w:hAnsi="微软雅黑" w:eastAsia="微软雅黑"/>
          <w:sz w:val="21"/>
        </w:rPr>
        <w:t>这一步的结果是：用户打开小程序后能进入主导航，各角色的后续能力再由页面逻辑和云函数权限逐步放开。</w:t>
      </w:r>
    </w:p>
    <w:p w14:paraId="3227E160">
      <w:pPr>
        <w:pStyle w:val="3"/>
      </w:pPr>
      <w:r>
        <w:rPr>
          <w:rFonts w:ascii="微软雅黑" w:hAnsi="微软雅黑" w:eastAsia="微软雅黑"/>
          <w:b/>
          <w:sz w:val="32"/>
        </w:rPr>
        <w:t>3. 做登录态和统一云函数调用</w:t>
      </w:r>
    </w:p>
    <w:p w14:paraId="1F8BCB55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第三步处理登录。微信小程序端通过 </w:t>
      </w:r>
      <w:r>
        <w:rPr>
          <w:rFonts w:ascii="Consolas" w:hAnsi="Consolas" w:eastAsia="Consolas"/>
          <w:sz w:val="18"/>
        </w:rPr>
        <w:t>login</w:t>
      </w:r>
      <w:r>
        <w:rPr>
          <w:rFonts w:ascii="微软雅黑" w:hAnsi="微软雅黑" w:eastAsia="微软雅黑"/>
          <w:sz w:val="21"/>
        </w:rPr>
        <w:t xml:space="preserve"> 云函数拿到 </w:t>
      </w:r>
      <w:r>
        <w:rPr>
          <w:rFonts w:ascii="Consolas" w:hAnsi="Consolas" w:eastAsia="Consolas"/>
          <w:sz w:val="18"/>
        </w:rPr>
        <w:t>openid</w:t>
      </w:r>
      <w:r>
        <w:rPr>
          <w:rFonts w:ascii="微软雅黑" w:hAnsi="微软雅黑" w:eastAsia="微软雅黑"/>
          <w:sz w:val="21"/>
        </w:rPr>
        <w:t xml:space="preserve">，把 </w:t>
      </w:r>
      <w:r>
        <w:rPr>
          <w:rFonts w:ascii="Consolas" w:hAnsi="Consolas" w:eastAsia="Consolas"/>
          <w:sz w:val="18"/>
        </w:rPr>
        <w:t>openid</w:t>
      </w:r>
      <w:r>
        <w:rPr>
          <w:rFonts w:ascii="微软雅黑" w:hAnsi="微软雅黑" w:eastAsia="微软雅黑"/>
          <w:sz w:val="21"/>
        </w:rPr>
        <w:t xml:space="preserve">、用户资料、用户角色缓存到 </w:t>
      </w:r>
      <w:r>
        <w:rPr>
          <w:rFonts w:ascii="Consolas" w:hAnsi="Consolas" w:eastAsia="Consolas"/>
          <w:sz w:val="18"/>
        </w:rPr>
        <w:t>globalData</w:t>
      </w:r>
      <w:r>
        <w:rPr>
          <w:rFonts w:ascii="微软雅黑" w:hAnsi="微软雅黑" w:eastAsia="微软雅黑"/>
          <w:sz w:val="21"/>
        </w:rPr>
        <w:t xml:space="preserve"> 和本地 storage。之后页面需要调用后端时，统一走 </w:t>
      </w:r>
      <w:r>
        <w:rPr>
          <w:rFonts w:ascii="Consolas" w:hAnsi="Consolas" w:eastAsia="Consolas"/>
          <w:sz w:val="18"/>
        </w:rPr>
        <w:t>app.callFunction</w:t>
      </w:r>
      <w:r>
        <w:rPr>
          <w:rFonts w:ascii="微软雅黑" w:hAnsi="微软雅黑" w:eastAsia="微软雅黑"/>
          <w:sz w:val="21"/>
        </w:rPr>
        <w:t>，避免每个页面重复写成功失败判断。</w:t>
      </w:r>
    </w:p>
    <w:p w14:paraId="0976E110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app.js 中封装的云函数调用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callFunction(name, data = {})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new Promise((resolve, reject) =&gt;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wx.cloud.callFunction({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name,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}).then((res) =&gt;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if (res.result &amp;&amp; res.result.success !== false)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resolve(res.result);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} else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reject(new Error(res.result?.error || '调用失败'));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}).catch((err) =&gt;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console.error(`云函数 ${name} 调用失败:`, err);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reject(err);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2384A47B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登录态流转如下：</w:t>
      </w:r>
    </w:p>
    <w:p w14:paraId="6D8A5BF2">
      <w:pPr>
        <w:spacing w:after="160"/>
        <w:jc w:val="center"/>
      </w:pPr>
      <w:r>
        <w:drawing>
          <wp:inline distT="0" distB="0" distL="114300" distR="114300">
            <wp:extent cx="5669280" cy="27444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06B7">
      <w:pPr>
        <w:pStyle w:val="3"/>
      </w:pPr>
      <w:r>
        <w:rPr>
          <w:rFonts w:ascii="微软雅黑" w:hAnsi="微软雅黑" w:eastAsia="微软雅黑"/>
          <w:b/>
          <w:sz w:val="32"/>
        </w:rPr>
        <w:t>4. 设计数据库集合</w:t>
      </w:r>
    </w:p>
    <w:p w14:paraId="2EBFDA61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第四步先把数据边界定下来。当前代码主要围绕这些集合工作：</w:t>
      </w:r>
    </w:p>
    <w:p w14:paraId="7D74AD18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核心集合设计示意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collections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users: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_openid: '用户 openid',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userInfo: { nickName: '昵称', avatarUrl: '头像'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userType: 'normal | designer | contractor | communityWorker',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certificationApplication: '认证申请信息',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isAdmin: '是否管理员'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posts: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_openid: '发布者',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type: 'issue | daily | case',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status: 'pending | processing | completed',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title: '标题',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content: '正文',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images: ['云存储 fileID'],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community: '所属社区',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location: 'Geo.Point',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stats: { like: 0, comment: 0, collect: 0, view: 0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comments: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postId: '帖子 id',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parentId: '父评论 id，可为空',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authorOpenid: '评论者',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content: '评论内容',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userInfo: '评论者快照',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userType: '评论者身份'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design_proposals: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postId: '关联问题帖',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designerId: '设计师 openid',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description: '设计建议',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images: ['方案图片'],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budgetAdjustment: '预算调整'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construction_projects: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issueId: '关联问题帖',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contractorId: '施工方 openid',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status: 'preparing | constructing | accepting',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stages: ['准备', '施工', '验收'],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confirmedBy: { owner: false, communityWorker: false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actions: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_openid: '操作者',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type: 'like_post | collect_post | like | collect',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targetId: '目标内容 id',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createTime: '操作时间'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</w:p>
    <w:p w14:paraId="0094C340">
      <w:pPr>
        <w:spacing w:after="120" w:line="288" w:lineRule="auto"/>
      </w:pPr>
      <w:r>
        <w:rPr>
          <w:rFonts w:ascii="微软雅黑" w:hAnsi="微软雅黑" w:eastAsia="微软雅黑"/>
          <w:sz w:val="21"/>
        </w:rPr>
        <w:t>集合关系如下：</w:t>
      </w:r>
    </w:p>
    <w:p w14:paraId="4FA88D9F">
      <w:pPr>
        <w:spacing w:after="160"/>
        <w:jc w:val="center"/>
      </w:pPr>
      <w:r>
        <w:drawing>
          <wp:inline distT="0" distB="0" distL="114300" distR="114300">
            <wp:extent cx="5669280" cy="321119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74C8">
      <w:pPr>
        <w:pStyle w:val="3"/>
      </w:pPr>
      <w:r>
        <w:rPr>
          <w:rFonts w:ascii="微软雅黑" w:hAnsi="微软雅黑" w:eastAsia="微软雅黑"/>
          <w:b/>
          <w:sz w:val="32"/>
        </w:rPr>
        <w:t>5. 做角色权限系统</w:t>
      </w:r>
    </w:p>
    <w:p w14:paraId="28B896F9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第五步实现四类用户。项目里用 </w:t>
      </w:r>
      <w:r>
        <w:rPr>
          <w:rFonts w:ascii="Consolas" w:hAnsi="Consolas" w:eastAsia="Consolas"/>
          <w:sz w:val="18"/>
        </w:rPr>
        <w:t>utils/userTypes.js</w:t>
      </w:r>
      <w:r>
        <w:rPr>
          <w:rFonts w:ascii="微软雅黑" w:hAnsi="微软雅黑" w:eastAsia="微软雅黑"/>
          <w:sz w:val="21"/>
        </w:rPr>
        <w:t xml:space="preserve"> 保存角色配置，前端根据角色展示不同入口，云函数再做一次服务端校验。</w:t>
      </w:r>
    </w:p>
    <w:p w14:paraId="032FCF78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utils/userTypes.js 的结构简化示意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USER_TYPES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normal: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id: 'normal',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label: '普通用户',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permissions: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canCreateProject: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canDesignSolution: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canUpdateProgress: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canViewUserContact: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designer: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id: 'designer',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label: '设计师',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needCertification: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permissions: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canDesignSolution: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canProvideConsultation: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contractor: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id: 'contractor',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label: '施工方',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needCertification: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permissions: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canCreateProject: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canUpdateProgress: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communityWorker: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id: 'communityWorker',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label: '社区工作者',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needCertification: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permissions: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canVerifyIssue: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canPublishPolicy: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canViewUserContact: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</w:p>
    <w:p w14:paraId="2F5C53C3">
      <w:pPr>
        <w:spacing w:after="120" w:line="288" w:lineRule="auto"/>
      </w:pPr>
      <w:r>
        <w:rPr>
          <w:rFonts w:ascii="微软雅黑" w:hAnsi="微软雅黑" w:eastAsia="微软雅黑"/>
          <w:sz w:val="21"/>
        </w:rPr>
        <w:t>前端权限主要用于“显示什么按钮”，后端权限用于“真正能不能执行”。例如设计师提交方案时，</w:t>
      </w:r>
      <w:r>
        <w:rPr>
          <w:rFonts w:ascii="Consolas" w:hAnsi="Consolas" w:eastAsia="Consolas"/>
          <w:sz w:val="18"/>
        </w:rPr>
        <w:t>createDesignProposal</w:t>
      </w:r>
      <w:r>
        <w:rPr>
          <w:rFonts w:ascii="微软雅黑" w:hAnsi="微软雅黑" w:eastAsia="微软雅黑"/>
          <w:sz w:val="21"/>
        </w:rPr>
        <w:t xml:space="preserve"> 云函数会重新读取 </w:t>
      </w:r>
      <w:r>
        <w:rPr>
          <w:rFonts w:ascii="Consolas" w:hAnsi="Consolas" w:eastAsia="Consolas"/>
          <w:sz w:val="18"/>
        </w:rPr>
        <w:t>users</w:t>
      </w:r>
      <w:r>
        <w:rPr>
          <w:rFonts w:ascii="微软雅黑" w:hAnsi="微软雅黑" w:eastAsia="微软雅黑"/>
          <w:sz w:val="21"/>
        </w:rPr>
        <w:t xml:space="preserve"> 集合，并判断当前用户是不是 </w:t>
      </w:r>
      <w:r>
        <w:rPr>
          <w:rFonts w:ascii="Consolas" w:hAnsi="Consolas" w:eastAsia="Consolas"/>
          <w:sz w:val="18"/>
        </w:rPr>
        <w:t>designer</w:t>
      </w:r>
      <w:r>
        <w:rPr>
          <w:rFonts w:ascii="微软雅黑" w:hAnsi="微软雅黑" w:eastAsia="微软雅黑"/>
          <w:sz w:val="21"/>
        </w:rPr>
        <w:t>。</w:t>
      </w:r>
    </w:p>
    <w:p w14:paraId="090C8447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cloudfunctions/createDesignProposal/index.js 的权限判断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userRes = await db.collection('users')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.where({ _openid: OPENID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.field({ userType: true, userInfo: true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.limit(1)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.get();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user = userRes.data &amp;&amp; userRes.data[0];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if (!user || user.userType !== 'designer')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success: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error: 'only designer can create proposal'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5E3297F1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认证相关流程由 </w:t>
      </w:r>
      <w:r>
        <w:rPr>
          <w:rFonts w:ascii="Consolas" w:hAnsi="Consolas" w:eastAsia="Consolas"/>
          <w:sz w:val="18"/>
        </w:rPr>
        <w:t>applyCertification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18"/>
        </w:rPr>
        <w:t>getCertificationApplications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18"/>
        </w:rPr>
        <w:t>reviewCertification</w:t>
      </w:r>
      <w:r>
        <w:rPr>
          <w:rFonts w:ascii="微软雅黑" w:hAnsi="微软雅黑" w:eastAsia="微软雅黑"/>
          <w:sz w:val="21"/>
        </w:rPr>
        <w:t xml:space="preserve"> 等云函数组成，管理员页面 </w:t>
      </w:r>
      <w:r>
        <w:rPr>
          <w:rFonts w:ascii="Consolas" w:hAnsi="Consolas" w:eastAsia="Consolas"/>
          <w:sz w:val="18"/>
        </w:rPr>
        <w:t>pages/admin-certification/index</w:t>
      </w:r>
      <w:r>
        <w:rPr>
          <w:rFonts w:ascii="微软雅黑" w:hAnsi="微软雅黑" w:eastAsia="微软雅黑"/>
          <w:sz w:val="21"/>
        </w:rPr>
        <w:t xml:space="preserve"> 负责审核设计师、施工方和社区工作者的认证申请。</w:t>
      </w:r>
    </w:p>
    <w:p w14:paraId="15EE9A19">
      <w:pPr>
        <w:pStyle w:val="3"/>
      </w:pPr>
      <w:r>
        <w:rPr>
          <w:rFonts w:ascii="微软雅黑" w:hAnsi="微软雅黑" w:eastAsia="微软雅黑"/>
          <w:b/>
          <w:sz w:val="32"/>
        </w:rPr>
        <w:t>6. 实现居民问题上报</w:t>
      </w:r>
    </w:p>
    <w:p w14:paraId="4B9A4E49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第六步做居民端核心流程：填写问题描述、选择分类、上传现场图片、选择位置、填写社区，然后发布到社区圈。前端页面主要在 </w:t>
      </w:r>
      <w:r>
        <w:rPr>
          <w:rFonts w:ascii="Consolas" w:hAnsi="Consolas" w:eastAsia="Consolas"/>
          <w:sz w:val="18"/>
        </w:rPr>
        <w:t>pages/issue-edit/index.js</w:t>
      </w:r>
      <w:r>
        <w:rPr>
          <w:rFonts w:ascii="微软雅黑" w:hAnsi="微软雅黑" w:eastAsia="微软雅黑"/>
          <w:sz w:val="21"/>
        </w:rPr>
        <w:t xml:space="preserve">，图片先上传到云存储，再把 fileID 和表单字段交给 </w:t>
      </w:r>
      <w:r>
        <w:rPr>
          <w:rFonts w:ascii="Consolas" w:hAnsi="Consolas" w:eastAsia="Consolas"/>
          <w:sz w:val="18"/>
        </w:rPr>
        <w:t>createIssuePost</w:t>
      </w:r>
      <w:r>
        <w:rPr>
          <w:rFonts w:ascii="微软雅黑" w:hAnsi="微软雅黑" w:eastAsia="微软雅黑"/>
          <w:sz w:val="21"/>
        </w:rPr>
        <w:t xml:space="preserve"> 云函数。</w:t>
      </w:r>
    </w:p>
    <w:p w14:paraId="3B37CA3E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pages/issue-edit/index.js 的提交流程简化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submitIssue()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this.uploadImages().then((fileIDs) =&gt;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const postData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title: this.data.description.substring(0, 30),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content: this.data.description,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images: fileIDs,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categoryId: this.data.selectedCategoryId,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categoryName: this.data.selectedCategory,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community: this.data.selectedCommunity,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location: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latitude: this.data.latitude,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longitude: this.data.longitude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address: this.data.address,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userSuggestion: this.data.userSuggestion,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aiSolution: this.data.aiSolution,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contactPhone: this.data.contactPhone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return wx.cloud.callFunction({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name: 'createIssuePost',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data: postData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3C537CBF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云函数端负责限制字段长度、校验社区、图片数量、地理位置和手机号格式，然后写入 </w:t>
      </w:r>
      <w:r>
        <w:rPr>
          <w:rFonts w:ascii="Consolas" w:hAnsi="Consolas" w:eastAsia="Consolas"/>
          <w:sz w:val="18"/>
        </w:rPr>
        <w:t>posts</w:t>
      </w:r>
      <w:r>
        <w:rPr>
          <w:rFonts w:ascii="微软雅黑" w:hAnsi="微软雅黑" w:eastAsia="微软雅黑"/>
          <w:sz w:val="21"/>
        </w:rPr>
        <w:t xml:space="preserve"> 集合。</w:t>
      </w:r>
    </w:p>
    <w:p w14:paraId="7CE085D7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cloudfunctions/createIssuePost/index.js 的数据落库简化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postData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_openid: openid,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type: 'issue',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status: 'pending',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title,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content,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images,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category: categoryId,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categoryId,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categoryName,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community,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location: new db.Geo.Point(location.longitude, location.latitude),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address,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userSuggestion,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aiSolution,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contactPhone,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userInfo: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nickName: userInfo.nickName || '微信用户',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avatarUrl: userInfo.avatarUrl || '/images/zhi.png'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userType: userData.userType || 'resident',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stats: { like: 0, comment: 0, collect: 0, view: 0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createTime: db.serverDate(),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updateTime: db.serverDate()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result = await db.collection('posts').add({ data: postData });</w:t>
      </w:r>
    </w:p>
    <w:p w14:paraId="56606F28">
      <w:pPr>
        <w:spacing w:after="120" w:line="288" w:lineRule="auto"/>
      </w:pPr>
      <w:r>
        <w:rPr>
          <w:rFonts w:ascii="微软雅黑" w:hAnsi="微软雅黑" w:eastAsia="微软雅黑"/>
          <w:sz w:val="21"/>
        </w:rPr>
        <w:t>问题上报流程图如下：</w:t>
      </w:r>
    </w:p>
    <w:p w14:paraId="717182A6">
      <w:pPr>
        <w:spacing w:after="160"/>
        <w:jc w:val="center"/>
      </w:pPr>
      <w:r>
        <w:drawing>
          <wp:inline distT="0" distB="0" distL="114300" distR="114300">
            <wp:extent cx="3697605" cy="9058275"/>
            <wp:effectExtent l="0" t="0" r="1079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90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74E">
      <w:pPr>
        <w:pStyle w:val="3"/>
      </w:pPr>
      <w:r>
        <w:rPr>
          <w:rFonts w:ascii="微软雅黑" w:hAnsi="微软雅黑" w:eastAsia="微软雅黑"/>
          <w:b/>
          <w:sz w:val="32"/>
        </w:rPr>
        <w:t>7. 实现社区圈列表和详情互动</w:t>
      </w:r>
    </w:p>
    <w:p w14:paraId="3A194B18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第七步做社区圈。列表页 </w:t>
      </w:r>
      <w:r>
        <w:rPr>
          <w:rFonts w:ascii="Consolas" w:hAnsi="Consolas" w:eastAsia="Consolas"/>
          <w:sz w:val="18"/>
        </w:rPr>
        <w:t>pages/community/community.js</w:t>
      </w:r>
      <w:r>
        <w:rPr>
          <w:rFonts w:ascii="微软雅黑" w:hAnsi="微软雅黑" w:eastAsia="微软雅黑"/>
          <w:sz w:val="21"/>
        </w:rPr>
        <w:t xml:space="preserve"> 调用 </w:t>
      </w:r>
      <w:r>
        <w:rPr>
          <w:rFonts w:ascii="Consolas" w:hAnsi="Consolas" w:eastAsia="Consolas"/>
          <w:sz w:val="18"/>
        </w:rPr>
        <w:t>getPublicData</w:t>
      </w:r>
      <w:r>
        <w:rPr>
          <w:rFonts w:ascii="微软雅黑" w:hAnsi="微软雅黑" w:eastAsia="微软雅黑"/>
          <w:sz w:val="21"/>
        </w:rPr>
        <w:t xml:space="preserve"> 云函数读取帖子，并通过分页、字段投影、批量用户查询降低数据量。</w:t>
      </w:r>
    </w:p>
    <w:p w14:paraId="235DA90F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pages/community/community.js 的列表查询简化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queryData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collection: 'posts',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page: nextPage,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pageSize: this.data.pageSize,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orderBy: 'createTime',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order: 'desc'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if (this.data.communityFilter !== 'all')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queryData.community = this.data.communityFilter;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wx.cloud.callFunction({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name: 'getPublicData',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queryData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6BD90DED">
      <w:pPr>
        <w:spacing w:after="120" w:line="288" w:lineRule="auto"/>
      </w:pPr>
      <w:r>
        <w:rPr>
          <w:rFonts w:ascii="Consolas" w:hAnsi="Consolas" w:eastAsia="Consolas"/>
          <w:sz w:val="18"/>
        </w:rPr>
        <w:t>getPublicData</w:t>
      </w:r>
      <w:r>
        <w:rPr>
          <w:rFonts w:ascii="微软雅黑" w:hAnsi="微软雅黑" w:eastAsia="微软雅黑"/>
          <w:sz w:val="21"/>
        </w:rPr>
        <w:t xml:space="preserve"> 云函数只允许访问白名单集合，并且列表模式只返回卡片真正需要的字段。这样社区圈滚动加载时不会把详情页字段、联系方式、无关数据一起传回前端。</w:t>
      </w:r>
    </w:p>
    <w:p w14:paraId="3F38DB92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cloudfunctions/getPublicData/index.js 的集合白名单和列表字段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ALLOWED_COLLECTIONS = new Set(['posts', 'solutions', 'actions']);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function buildProjection(collection, fieldMode)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(fieldMode !== 'list') return null;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(collection === 'posts')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return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_id: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_openid: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title: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content: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images: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location: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address: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community: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stats: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userInfo: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userType: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type: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status: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category: true,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createTime: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4ADB0250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详情页 </w:t>
      </w:r>
      <w:r>
        <w:rPr>
          <w:rFonts w:ascii="Consolas" w:hAnsi="Consolas" w:eastAsia="Consolas"/>
          <w:sz w:val="18"/>
        </w:rPr>
        <w:t>pages/post-detail/index.js</w:t>
      </w:r>
      <w:r>
        <w:rPr>
          <w:rFonts w:ascii="微软雅黑" w:hAnsi="微软雅黑" w:eastAsia="微软雅黑"/>
          <w:sz w:val="21"/>
        </w:rPr>
        <w:t xml:space="preserve"> 承接评论、点赞、收藏、设计方案和施工项目入口。评论创建由 </w:t>
      </w:r>
      <w:r>
        <w:rPr>
          <w:rFonts w:ascii="Consolas" w:hAnsi="Consolas" w:eastAsia="Consolas"/>
          <w:sz w:val="18"/>
        </w:rPr>
        <w:t>createComment</w:t>
      </w:r>
      <w:r>
        <w:rPr>
          <w:rFonts w:ascii="微软雅黑" w:hAnsi="微软雅黑" w:eastAsia="微软雅黑"/>
          <w:sz w:val="21"/>
        </w:rPr>
        <w:t xml:space="preserve"> 云函数完成，它会校验帖子是否存在、父评论是否属于同一帖子，并更新帖子评论数。</w:t>
      </w:r>
    </w:p>
    <w:p w14:paraId="26A70619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cloudfunctions/createComment/index.js 的核心逻辑简化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postRes = await db.collection('posts')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.doc(postId)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.field({ _id: true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.get();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if (!postRes.data || !postRes.data._id)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{ success: false, error: 'post not found'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addRes = await db.collection('comments').add({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postId,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content,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parentId,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authorOpenid: OPENID,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userInfo: userProfile.userInfo,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userType: userProfile.userType,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likes: 0,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likeCount: 0,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createTime: db.serverDate()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await db.collection('posts').doc(postId).update({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{ 'stats.comment': commentCount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41C1EBC8">
      <w:pPr>
        <w:pStyle w:val="3"/>
      </w:pPr>
      <w:r>
        <w:rPr>
          <w:rFonts w:ascii="微软雅黑" w:hAnsi="微软雅黑" w:eastAsia="微软雅黑"/>
          <w:b/>
          <w:sz w:val="32"/>
        </w:rPr>
        <w:t>8. 接入设计师和施工方服务</w:t>
      </w:r>
    </w:p>
    <w:p w14:paraId="5F8FE352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第八步把“居民反馈”继续向“专业处理”推进。设计师可以在问题详情页提交设计方案，施工方可以基于问题创建施工项目。</w:t>
      </w:r>
    </w:p>
    <w:p w14:paraId="32E5735E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设计师方案写入 </w:t>
      </w:r>
      <w:r>
        <w:rPr>
          <w:rFonts w:ascii="Consolas" w:hAnsi="Consolas" w:eastAsia="Consolas"/>
          <w:sz w:val="18"/>
        </w:rPr>
        <w:t>design_proposals</w:t>
      </w:r>
      <w:r>
        <w:rPr>
          <w:rFonts w:ascii="微软雅黑" w:hAnsi="微软雅黑" w:eastAsia="微软雅黑"/>
          <w:sz w:val="21"/>
        </w:rPr>
        <w:t xml:space="preserve"> 集合：</w:t>
      </w:r>
    </w:p>
    <w:p w14:paraId="34F4CDF7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cloudfunctions/createDesignProposal/index.js 的落库结构简化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proposalData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_openid: OPENID,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postId,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issueId: postId,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designerId: OPENID,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designerName,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designerAvatar,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description,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content: description,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images,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budgetAdjustment,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adjustmentReason,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likes: 0,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adopted: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status: 'pending',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createTime: db.serverDate(),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updateTime: db.serverDate()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proposalResult = await db.collection('design_proposals').add({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proposalData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428FFD43">
      <w:pPr>
        <w:spacing w:after="120" w:line="288" w:lineRule="auto"/>
      </w:pPr>
      <w:r>
        <w:rPr>
          <w:rFonts w:ascii="微软雅黑" w:hAnsi="微软雅黑" w:eastAsia="微软雅黑"/>
          <w:sz w:val="21"/>
        </w:rPr>
        <w:t>施工方创建项目时，</w:t>
      </w:r>
      <w:r>
        <w:rPr>
          <w:rFonts w:ascii="Consolas" w:hAnsi="Consolas" w:eastAsia="Consolas"/>
          <w:sz w:val="18"/>
        </w:rPr>
        <w:t>createProject</w:t>
      </w:r>
      <w:r>
        <w:rPr>
          <w:rFonts w:ascii="微软雅黑" w:hAnsi="微软雅黑" w:eastAsia="微软雅黑"/>
          <w:sz w:val="21"/>
        </w:rPr>
        <w:t xml:space="preserve"> 会判断当前用户必须是 </w:t>
      </w:r>
      <w:r>
        <w:rPr>
          <w:rFonts w:ascii="Consolas" w:hAnsi="Consolas" w:eastAsia="Consolas"/>
          <w:sz w:val="18"/>
        </w:rPr>
        <w:t>contractor</w:t>
      </w:r>
      <w:r>
        <w:rPr>
          <w:rFonts w:ascii="微软雅黑" w:hAnsi="微软雅黑" w:eastAsia="微软雅黑"/>
          <w:sz w:val="21"/>
        </w:rPr>
        <w:t>，然后创建“准备、施工、验收”三阶段记录，并把原问题帖状态更新为处理中。</w:t>
      </w:r>
    </w:p>
    <w:p w14:paraId="56972153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cloudfunctions/createProject/index.js 的施工项目结构简化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projectData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issueId: postId,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title,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contractorId: OPENID,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contractorName,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contractorAvatar,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contactPhone,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status: 'preparing',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currentStage: '准备',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stages: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name: '准备', status: 'in_progress', images: [], actualCost: 0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name: '施工', status: 'pending', images: [], actualCost: 0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name: '验收', status: 'pending', images: [], actualCost: 0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confirmedBy: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owner: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communityWorker: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createTime: db.serverDate(),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updateTime: db.serverDate()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result = await db.collection('construction_projects').add({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projectData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579008D7">
      <w:pPr>
        <w:spacing w:after="120" w:line="288" w:lineRule="auto"/>
      </w:pPr>
      <w:r>
        <w:rPr>
          <w:rFonts w:ascii="微软雅黑" w:hAnsi="微软雅黑" w:eastAsia="微软雅黑"/>
          <w:sz w:val="21"/>
        </w:rPr>
        <w:t>专业服务闭环如下：</w:t>
      </w:r>
    </w:p>
    <w:p w14:paraId="10BCA1D0">
      <w:pPr>
        <w:spacing w:after="160"/>
        <w:jc w:val="center"/>
      </w:pPr>
      <w:r>
        <w:drawing>
          <wp:inline distT="0" distB="0" distL="114300" distR="114300">
            <wp:extent cx="6393180" cy="142938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4C3E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施工进度由 </w:t>
      </w:r>
      <w:r>
        <w:rPr>
          <w:rFonts w:ascii="Consolas" w:hAnsi="Consolas" w:eastAsia="Consolas"/>
          <w:sz w:val="18"/>
        </w:rPr>
        <w:t>updateProjectNode</w:t>
      </w:r>
      <w:r>
        <w:rPr>
          <w:rFonts w:ascii="微软雅黑" w:hAnsi="微软雅黑" w:eastAsia="微软雅黑"/>
          <w:sz w:val="21"/>
        </w:rPr>
        <w:t xml:space="preserve"> 更新，云函数会校验操作者必须是该项目的施工方，然后推进阶段状态。</w:t>
      </w:r>
    </w:p>
    <w:p w14:paraId="13B043BC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cloudfunctions/updateProjectNode/index.js 的权限和阶段推进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if (project.contractorId !== openid)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success: false,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error: '无权限操作'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stages[nodeIndex] =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...stages[nodeIndex],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status: 'completed',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images,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description: description || '',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actualCost: actualCost || 0,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completedAt: db.serverDate()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};</w:t>
      </w:r>
    </w:p>
    <w:p w14:paraId="03E426E2">
      <w:pPr>
        <w:pStyle w:val="3"/>
      </w:pPr>
      <w:r>
        <w:rPr>
          <w:rFonts w:ascii="微软雅黑" w:hAnsi="微软雅黑" w:eastAsia="微软雅黑"/>
          <w:b/>
          <w:sz w:val="32"/>
        </w:rPr>
        <w:t>9. 做消息和状态同步</w:t>
      </w:r>
    </w:p>
    <w:p w14:paraId="1A6CAC7F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第九步处理消息触达。当前源码中已经落地的主要是站内通知和聊天监听：点赞、收藏、评论通知通过 </w:t>
      </w:r>
      <w:r>
        <w:rPr>
          <w:rFonts w:ascii="Consolas" w:hAnsi="Consolas" w:eastAsia="Consolas"/>
          <w:sz w:val="18"/>
        </w:rPr>
        <w:t>getNotificationFeed</w:t>
      </w:r>
      <w:r>
        <w:rPr>
          <w:rFonts w:ascii="微软雅黑" w:hAnsi="微软雅黑" w:eastAsia="微软雅黑"/>
          <w:sz w:val="21"/>
        </w:rPr>
        <w:t xml:space="preserve"> 聚合；聊天页使用数据库 </w:t>
      </w:r>
      <w:r>
        <w:rPr>
          <w:rFonts w:ascii="Consolas" w:hAnsi="Consolas" w:eastAsia="Consolas"/>
          <w:sz w:val="18"/>
        </w:rPr>
        <w:t>watch</w:t>
      </w:r>
      <w:r>
        <w:rPr>
          <w:rFonts w:ascii="微软雅黑" w:hAnsi="微软雅黑" w:eastAsia="微软雅黑"/>
          <w:sz w:val="21"/>
        </w:rPr>
        <w:t xml:space="preserve"> 监听消息变化。微信订阅消息可以作为后续增强接入，不要把它误写成已经完整落地。</w:t>
      </w:r>
    </w:p>
    <w:p w14:paraId="48C44AF7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cloudfunctions/getNotificationFeed/index.js 的通知聚合简化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postRows = await db.collection('posts')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.where({ _openid: OPENID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.field({ _id: true, title: true, content: true, images: true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.limit(MAX_POST_IDS)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.get();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postIds = posts.map((p) =&gt; p._id).filter(Boolean);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res = await db.collection('comments')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.where(_.and([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postId: _.in(postIds)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authorOpenid: _.neq(OPENID) 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 _openid: _.neq(OPENID)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]))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.orderBy('createTime', 'desc')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.skip(skip)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.limit(pageSize + 1)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.get();</w:t>
      </w:r>
    </w:p>
    <w:p w14:paraId="25DCEFD5">
      <w:pPr>
        <w:spacing w:after="120" w:line="288" w:lineRule="auto"/>
      </w:pPr>
      <w:r>
        <w:rPr>
          <w:rFonts w:ascii="微软雅黑" w:hAnsi="微软雅黑" w:eastAsia="微软雅黑"/>
          <w:sz w:val="21"/>
        </w:rPr>
        <w:t>消息链路可以这样理解：</w:t>
      </w:r>
    </w:p>
    <w:p w14:paraId="606F8AE1">
      <w:pPr>
        <w:spacing w:after="160"/>
        <w:jc w:val="center"/>
      </w:pPr>
      <w:r>
        <w:drawing>
          <wp:inline distT="0" distB="0" distL="114300" distR="114300">
            <wp:extent cx="6844030" cy="2858770"/>
            <wp:effectExtent l="0" t="0" r="127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1964">
      <w:pPr>
        <w:pStyle w:val="3"/>
      </w:pPr>
      <w:r>
        <w:rPr>
          <w:rFonts w:ascii="微软雅黑" w:hAnsi="微软雅黑" w:eastAsia="微软雅黑"/>
          <w:b/>
          <w:sz w:val="32"/>
        </w:rPr>
        <w:t>10. 加上安全校验和性能优化</w:t>
      </w:r>
    </w:p>
    <w:p w14:paraId="2D9DCC14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第十步不是做新页面，而是把系统做稳。当前代码里有几类比较关键的工程处理。</w:t>
      </w:r>
    </w:p>
    <w:p w14:paraId="351ABD72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第一类是共享校验，例如 </w:t>
      </w:r>
      <w:r>
        <w:rPr>
          <w:rFonts w:ascii="Consolas" w:hAnsi="Consolas" w:eastAsia="Consolas"/>
          <w:sz w:val="18"/>
        </w:rPr>
        <w:t>_shared/validate.js</w:t>
      </w:r>
      <w:r>
        <w:rPr>
          <w:rFonts w:ascii="微软雅黑" w:hAnsi="微软雅黑" w:eastAsia="微软雅黑"/>
          <w:sz w:val="21"/>
        </w:rPr>
        <w:t xml:space="preserve"> 提供字符串、枚举、id 列表校验，云函数用它限制入参类型和长度。</w:t>
      </w:r>
    </w:p>
    <w:p w14:paraId="57E3DFEF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function validateString(value, { name = 'value', required = false, min = 0, max = 2000 } = {})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(value == null || value === '')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if (required) return { ok: false, error: `missing ${name}`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return { ok: true, value: ''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(typeof value !== 'string')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return { ok: false, error: `${name} must be string`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text = value.trim();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(required &amp;&amp; !text) return { ok: false, error: `missing ${name}`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(text.length &lt; min) return { ok: false, error: `${name} too short`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(text.length &gt; max) return { ok: false, error: `${name} too long`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{ ok: true, value: text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1E1F28FD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第二类是管理员校验，例如 </w:t>
      </w:r>
      <w:r>
        <w:rPr>
          <w:rFonts w:ascii="Consolas" w:hAnsi="Consolas" w:eastAsia="Consolas"/>
          <w:sz w:val="18"/>
        </w:rPr>
        <w:t>_shared/auth.js</w:t>
      </w:r>
      <w:r>
        <w:rPr>
          <w:rFonts w:ascii="微软雅黑" w:hAnsi="微软雅黑" w:eastAsia="微软雅黑"/>
          <w:sz w:val="21"/>
        </w:rPr>
        <w:t xml:space="preserve"> 支持从环境变量读取超级管理员，也支持读取用户表中的管理员权限。</w:t>
      </w:r>
    </w:p>
    <w:p w14:paraId="7B6C8B32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async function isAdmin({ db, openid })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superAdmins = parseOpenidsFromEnv();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(superAdmins.includes(openid)) return true;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userQuery = await db.collection('users')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.where({ _openid: openid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.field({ isAdmin: true, permissions: true })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.limit(1)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.get();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user = userQuery.data &amp;&amp; userQuery.data[0];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return user &amp;&amp; (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user.isAdmin === true ||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!!(user.permissions &amp;&amp; user.permissions.canManageUsers === true)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08107906">
      <w:pPr>
        <w:spacing w:after="120" w:line="288" w:lineRule="auto"/>
      </w:pPr>
      <w:r>
        <w:rPr>
          <w:rFonts w:ascii="微软雅黑" w:hAnsi="微软雅黑" w:eastAsia="微软雅黑"/>
          <w:sz w:val="21"/>
        </w:rPr>
        <w:t xml:space="preserve">第三类是性能优化。社区圈列表用了请求 token 避免旧请求覆盖新请求，用 </w:t>
      </w:r>
      <w:r>
        <w:rPr>
          <w:rFonts w:ascii="Consolas" w:hAnsi="Consolas" w:eastAsia="Consolas"/>
          <w:sz w:val="18"/>
        </w:rPr>
        <w:t>getUsersBatch</w:t>
      </w:r>
      <w:r>
        <w:rPr>
          <w:rFonts w:ascii="微软雅黑" w:hAnsi="微软雅黑" w:eastAsia="微软雅黑"/>
          <w:sz w:val="21"/>
        </w:rPr>
        <w:t xml:space="preserve"> 批量补用户信息，用字段投影降低返回体积。</w:t>
      </w:r>
    </w:p>
    <w:p w14:paraId="0F67ECAF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[js]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// pages/community/community.js 中的请求 token 思路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const requestToken = (this._postsRequestToken || 0) + 1;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this._postsRequestToken = requestToken;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wx.cloud.callFunction({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name: 'getPublicData',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data: queryData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}).then(async (res) =&gt;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(requestToken !== this._postsRequestToken) return;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raw = res.result.data || [];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authorIds = [...new Set(raw.map((p) =&gt; p._openid).filter(Boolean))];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const batchUserMap = await this.fetchUsersBatch(authorIds);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if (requestToken !== this._postsRequestToken) return;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this.setData({ posts: mapped, loading: false });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});</w:t>
      </w:r>
    </w:p>
    <w:p w14:paraId="0EADEB22">
      <w:pPr>
        <w:pStyle w:val="3"/>
      </w:pPr>
      <w:r>
        <w:rPr>
          <w:rFonts w:ascii="微软雅黑" w:hAnsi="微软雅黑" w:eastAsia="微软雅黑"/>
          <w:b/>
          <w:sz w:val="32"/>
        </w:rPr>
        <w:t>11. 部署和调试顺序</w:t>
      </w:r>
    </w:p>
    <w:p w14:paraId="54185E86">
      <w:pPr>
        <w:spacing w:after="120" w:line="288" w:lineRule="auto"/>
      </w:pPr>
      <w:r>
        <w:rPr>
          <w:rFonts w:ascii="微软雅黑" w:hAnsi="微软雅黑" w:eastAsia="微软雅黑"/>
          <w:sz w:val="21"/>
        </w:rPr>
        <w:t>最后一步才是部署。建议按下面顺序操作，排查问题会更快。</w:t>
      </w:r>
    </w:p>
    <w:p w14:paraId="4DEE58B7">
      <w:pPr>
        <w:pStyle w:val="164"/>
        <w:shd w:val="clear" w:fill="F3F4F6"/>
      </w:pPr>
      <w:r>
        <w:rPr>
          <w:rFonts w:ascii="Consolas" w:hAnsi="Consolas" w:eastAsia="Consolas"/>
          <w:sz w:val="17"/>
        </w:rPr>
        <w:t>[text]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1. 在微信开发者工具中导入项目目录。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2. 在 CloudBase 创建云环境，并把环境 id 写入 config/index.js。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3. 创建数据库集合：users、posts、comments、actions、design_proposals、construction_projects 等。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4. 上传并部署 cloudfunctions 目录下的云函数。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5. 在云环境变量中配置 SUPER_ADMIN_OPENIDS，用于后台审核和管理员能力。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6. 先跑 login 和 getUserInfo，确认 openid、用户资料、userType 正常。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7. 再测试居民发布问题，确认图片进入云存储、帖子进入 posts。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8. 测试社区圈列表和帖子详情，确认 getPublicData、getComments、createComment 正常。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9. 切换设计师和施工方身份，测试 createDesignProposal、createProject、updateProjectNode。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10. 最后测试消息页、通知列表、聊天实时监听和性能表现。</w:t>
      </w:r>
    </w:p>
    <w:p w14:paraId="6E018FCA">
      <w:pPr>
        <w:spacing w:after="120" w:line="288" w:lineRule="auto"/>
      </w:pPr>
      <w:r>
        <w:rPr>
          <w:rFonts w:ascii="微软雅黑" w:hAnsi="微软雅黑" w:eastAsia="微软雅黑"/>
          <w:sz w:val="21"/>
        </w:rPr>
        <w:t>真实开发过程中，最关键的不是一次性把所有页面画完，而是先打通一条完整链路：</w:t>
      </w:r>
    </w:p>
    <w:p w14:paraId="1BE5A338">
      <w:pPr>
        <w:spacing w:after="160"/>
        <w:jc w:val="center"/>
      </w:pPr>
      <w:r>
        <w:drawing>
          <wp:inline distT="0" distB="0" distL="114300" distR="114300">
            <wp:extent cx="2038350" cy="90360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0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20" w:right="1280" w:bottom="1120" w:left="12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160" w:line="240" w:lineRule="auto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3472</Words>
  <Characters>11531</Characters>
  <Lines>0</Lines>
  <Paragraphs>0</Paragraphs>
  <TotalTime>3</TotalTime>
  <ScaleCrop>false</ScaleCrop>
  <LinksUpToDate>false</LinksUpToDate>
  <CharactersWithSpaces>13722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WPS_1664861565</cp:lastModifiedBy>
  <dcterms:modified xsi:type="dcterms:W3CDTF">2026-05-12T07:43:44Z</dcterms:modified>
  <dc:subject>???????????</dc:subject>
  <dc:title>供需协同数字平台搭建教程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eyJoZGlkIjoiODQ2ZDI1NzE2ZjlmODZhODFjNGFhMzFiYTgzNzliNjEiLCJ1c2VySWQiOiIxNDE2NTk4MTc4In0=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759B71D32B9D4D92B288E2E555A32F64_12</vt:lpwstr>
  </property>
</Properties>
</file>